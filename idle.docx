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numPr>
          <w:numId w:val="0"/>
        </w:numPr>
        <w:ind w:left="360" w:leftChars="0"/>
        <w:rPr>
          <w:u w:val="none"/>
        </w:rPr>
      </w:pPr>
      <w:bookmarkStart w:id="0" w:name="_dhsutdvn9slj" w:colFirst="0" w:colLast="0"/>
      <w:bookmarkEnd w:id="0"/>
      <w:bookmarkStart w:id="1" w:name="_tbsfaemcqk5z" w:colFirst="0" w:colLast="0"/>
      <w:bookmarkEnd w:id="1"/>
      <w:r>
        <w:rPr>
          <w:u w:val="single"/>
          <w:rtl w:val="0"/>
        </w:rPr>
        <w:t>UI элементы игры</w:t>
      </w:r>
      <w:r>
        <w:rPr>
          <w:rtl w:val="0"/>
        </w:rPr>
        <w:t xml:space="preserve"> (плашки, кнопки, курсоры, шрифты, игровые фишки)</w:t>
      </w:r>
    </w:p>
    <w:p w14:paraId="00000004">
      <w:pPr>
        <w:numPr>
          <w:ilvl w:val="0"/>
          <w:numId w:val="1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макеты UI - </w:t>
      </w:r>
      <w:r>
        <w:fldChar w:fldCharType="begin"/>
      </w:r>
      <w:r>
        <w:instrText xml:space="preserve"> HYPERLINK "https://disk.yandex.ru/d/OnyBIAes9okvkg"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5">
      <w:pPr>
        <w:numPr>
          <w:ilvl w:val="0"/>
          <w:numId w:val="1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джойстик - </w:t>
      </w:r>
      <w:r>
        <w:fldChar w:fldCharType="begin"/>
      </w:r>
      <w:r>
        <w:instrText xml:space="preserve"> HYPERLINK "https://disk.yandex.ru/i/PISmGMmEfM7FGg"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6">
      <w:pPr>
        <w:numPr>
          <w:numId w:val="0"/>
        </w:numPr>
        <w:ind w:left="360" w:leftChars="0"/>
      </w:pPr>
      <w:r>
        <w:rPr>
          <w:u w:val="single"/>
          <w:rtl w:val="0"/>
        </w:rPr>
        <w:t>Пэкшот/лототип игры</w:t>
      </w:r>
    </w:p>
    <w:p w14:paraId="00000007">
      <w:pPr>
        <w:numPr>
          <w:ilvl w:val="0"/>
          <w:numId w:val="2"/>
        </w:numPr>
        <w:spacing w:before="200" w:after="200"/>
        <w:ind w:left="1440" w:hanging="360"/>
      </w:pPr>
      <w:r>
        <w:rPr>
          <w:rtl w:val="0"/>
        </w:rPr>
        <w:t xml:space="preserve">пэкшот - </w:t>
      </w:r>
      <w:r>
        <w:fldChar w:fldCharType="begin"/>
      </w:r>
      <w:r>
        <w:instrText xml:space="preserve"> HYPERLINK "https://disk.yandex.ru/d/80M8juZPNzjt-Q"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8">
      <w:pPr>
        <w:numPr>
          <w:numId w:val="0"/>
        </w:numPr>
        <w:ind w:left="360" w:leftChars="0"/>
        <w:rPr>
          <w:u w:val="none"/>
        </w:rPr>
      </w:pPr>
      <w:r>
        <w:rPr>
          <w:u w:val="single"/>
          <w:rtl w:val="0"/>
        </w:rPr>
        <w:t>Эффекты</w:t>
      </w:r>
      <w:r>
        <w:rPr>
          <w:rtl w:val="0"/>
        </w:rPr>
        <w:t xml:space="preserve"> (то, что прислал клиент + наша библиотека)</w:t>
      </w:r>
    </w:p>
    <w:p w14:paraId="00000009">
      <w:pPr>
        <w:numPr>
          <w:ilvl w:val="0"/>
          <w:numId w:val="3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ссылка на клиентские материалы - </w:t>
      </w:r>
      <w:r>
        <w:fldChar w:fldCharType="begin"/>
      </w:r>
      <w:r>
        <w:instrText xml:space="preserve"> HYPERLINK "https://disk.yandex.ru/d/uM27S6B7zE2hEQ"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A">
      <w:pPr>
        <w:numPr>
          <w:ilvl w:val="0"/>
          <w:numId w:val="3"/>
        </w:numPr>
        <w:spacing w:before="200" w:after="200"/>
        <w:ind w:left="1440" w:hanging="360"/>
      </w:pPr>
      <w:r>
        <w:rPr>
          <w:rtl w:val="0"/>
        </w:rPr>
        <w:t xml:space="preserve">ссылка на нашу библиотеку -  </w:t>
      </w:r>
      <w:r>
        <w:fldChar w:fldCharType="begin"/>
      </w:r>
      <w:r>
        <w:instrText xml:space="preserve"> HYPERLINK "https://disk.yandex.ru/d/Ytvbhk1QKFfCYw"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B">
      <w:pPr>
        <w:numPr>
          <w:numId w:val="0"/>
        </w:numPr>
        <w:ind w:left="360" w:leftChars="0"/>
        <w:rPr>
          <w:u w:val="none"/>
        </w:rPr>
      </w:pPr>
      <w:r>
        <w:rPr>
          <w:u w:val="single"/>
          <w:rtl w:val="0"/>
        </w:rPr>
        <w:t>Музыка/звуки</w:t>
      </w:r>
      <w:r>
        <w:rPr>
          <w:rtl w:val="0"/>
        </w:rPr>
        <w:t xml:space="preserve"> (шаг, выстрел, звук заклинания и тд) (то, что прислал клиент + наша библиотека)</w:t>
      </w:r>
    </w:p>
    <w:p w14:paraId="0000000C">
      <w:pPr>
        <w:numPr>
          <w:ilvl w:val="0"/>
          <w:numId w:val="4"/>
        </w:numPr>
        <w:spacing w:before="200" w:after="200"/>
        <w:ind w:left="1440" w:hanging="360"/>
      </w:pPr>
      <w:r>
        <w:rPr>
          <w:rtl w:val="0"/>
        </w:rPr>
        <w:t xml:space="preserve">ссылка на нашу библиотеку - </w:t>
      </w:r>
      <w:r>
        <w:fldChar w:fldCharType="begin"/>
      </w:r>
      <w:r>
        <w:instrText xml:space="preserve"> HYPERLINK "https://disk.yandex.ru/d/X6KyQpHw2A37JA"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D">
      <w:pPr>
        <w:numPr>
          <w:numId w:val="0"/>
        </w:numPr>
        <w:ind w:left="360" w:leftChars="0"/>
        <w:rPr>
          <w:u w:val="none"/>
        </w:rPr>
      </w:pPr>
      <w:r>
        <w:rPr>
          <w:u w:val="single"/>
          <w:rtl w:val="0"/>
        </w:rPr>
        <w:t>Персонажи/ГГ + анимации к ним</w:t>
      </w:r>
      <w:r>
        <w:rPr>
          <w:rtl w:val="0"/>
        </w:rPr>
        <w:t>:</w:t>
      </w:r>
    </w:p>
    <w:p w14:paraId="0000000E">
      <w:pPr>
        <w:numPr>
          <w:ilvl w:val="0"/>
          <w:numId w:val="5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главный герой  - </w:t>
      </w:r>
      <w:r>
        <w:fldChar w:fldCharType="begin"/>
      </w:r>
      <w:r>
        <w:instrText xml:space="preserve"> HYPERLINK "https://disk.yandex.ru/d/8AtUiAEJykP2Ag"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0F">
      <w:pPr>
        <w:numPr>
          <w:ilvl w:val="0"/>
          <w:numId w:val="5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ассистент - </w:t>
      </w:r>
      <w:r>
        <w:fldChar w:fldCharType="begin"/>
      </w:r>
      <w:r>
        <w:instrText xml:space="preserve"> HYPERLINK "https://disk.yandex.ru/d/T_EvLFI-UGioSg"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00000010">
      <w:pPr>
        <w:numPr>
          <w:ilvl w:val="0"/>
          <w:numId w:val="5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клиенты - </w:t>
      </w:r>
      <w:r>
        <w:fldChar w:fldCharType="begin"/>
      </w:r>
      <w:r>
        <w:instrText xml:space="preserve"> HYPERLINK "https://disk.yandex.ru/d/hb7aungkYdhMbg"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numPr>
          <w:ilvl w:val="0"/>
          <w:numId w:val="5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общая папка персонажей - </w:t>
      </w:r>
      <w:r>
        <w:fldChar w:fldCharType="begin"/>
      </w:r>
      <w:r>
        <w:instrText xml:space="preserve"> HYPERLINK "https://disk.yandex.ru/d/PSTAtAvkI3JF7g"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12">
      <w:pPr>
        <w:numPr>
          <w:numId w:val="0"/>
        </w:numPr>
        <w:ind w:left="360" w:leftChars="0"/>
      </w:pPr>
      <w:bookmarkStart w:id="2" w:name="_GoBack"/>
      <w:bookmarkEnd w:id="2"/>
      <w:r>
        <w:rPr>
          <w:u w:val="single"/>
          <w:rtl w:val="0"/>
        </w:rPr>
        <w:t>Локации, пропсы:</w:t>
      </w:r>
    </w:p>
    <w:p w14:paraId="00000013">
      <w:pPr>
        <w:numPr>
          <w:ilvl w:val="0"/>
          <w:numId w:val="6"/>
        </w:numPr>
        <w:spacing w:before="200" w:after="200"/>
        <w:ind w:left="1440" w:hanging="360"/>
      </w:pPr>
      <w:r>
        <w:rPr>
          <w:rtl w:val="0"/>
        </w:rPr>
        <w:t xml:space="preserve">локация -  </w:t>
      </w:r>
      <w:r>
        <w:fldChar w:fldCharType="begin"/>
      </w:r>
      <w:r>
        <w:instrText xml:space="preserve"> HYPERLINK "https://disk.yandex.ru/d/tvrZATnV-xbAaQ"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лежат тут </w:t>
      </w:r>
      <w:r>
        <w:rPr>
          <w:color w:val="1155CC"/>
          <w:u w:val="single"/>
          <w:rtl w:val="0"/>
        </w:rPr>
        <w:fldChar w:fldCharType="end"/>
      </w:r>
    </w:p>
    <w:p w14:paraId="00000014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слитки золота для Vault 1 - нашла на стоках </w:t>
      </w:r>
      <w:r>
        <w:fldChar w:fldCharType="begin"/>
      </w:r>
      <w:r>
        <w:instrText xml:space="preserve"> HYPERLINK "https://sketchfab.com/3d-models/gold-bar-low-poly-748289972c7045b28bb3dbb166bb5cec"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вот такое </w:t>
      </w:r>
      <w:r>
        <w:rPr>
          <w:color w:val="1155CC"/>
          <w:u w:val="single"/>
          <w:rtl w:val="0"/>
        </w:rPr>
        <w:fldChar w:fldCharType="end"/>
      </w:r>
    </w:p>
    <w:p w14:paraId="00000015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драгоценные камни (алмазы) для Vault 2 - нашла на стоках </w:t>
      </w:r>
      <w:r>
        <w:fldChar w:fldCharType="begin"/>
      </w:r>
      <w:r>
        <w:instrText xml:space="preserve"> HYPERLINK "https://sketchfab.com/3d-models/crystals-pack-02a3182742404c66bed7b35d1dbe4496" \h </w:instrText>
      </w:r>
      <w:r>
        <w:fldChar w:fldCharType="separate"/>
      </w:r>
      <w:r>
        <w:rPr>
          <w:color w:val="1155CC"/>
          <w:u w:val="single"/>
          <w:rtl w:val="0"/>
        </w:rPr>
        <w:t>вот такое</w:t>
      </w:r>
      <w:r>
        <w:rPr>
          <w:color w:val="1155CC"/>
          <w:u w:val="single"/>
          <w:rtl w:val="0"/>
        </w:rPr>
        <w:fldChar w:fldCharType="end"/>
      </w:r>
    </w:p>
    <w:p w14:paraId="00000016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3D стрелка - </w:t>
      </w:r>
      <w:r>
        <w:fldChar w:fldCharType="begin"/>
      </w:r>
      <w:r>
        <w:instrText xml:space="preserve"> HYPERLINK "https://sketchfab.com/3d-models/direction-arrow-6ef46718c7b242e39fcad7f27ee858a5" \h </w:instrText>
      </w:r>
      <w:r>
        <w:fldChar w:fldCharType="separate"/>
      </w:r>
      <w:r>
        <w:rPr>
          <w:color w:val="1155CC"/>
          <w:u w:val="single"/>
          <w:rtl w:val="0"/>
        </w:rPr>
        <w:t>вариант 1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, </w:t>
      </w:r>
      <w:r>
        <w:fldChar w:fldCharType="begin"/>
      </w:r>
      <w:r>
        <w:instrText xml:space="preserve"> HYPERLINK "https://sketchfab.com/3d-models/arrow-263ad4c05921489bafde2d3342eadae9"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вариант 2 </w:t>
      </w:r>
      <w:r>
        <w:rPr>
          <w:color w:val="1155CC"/>
          <w:u w:val="single"/>
          <w:rtl w:val="0"/>
        </w:rPr>
        <w:fldChar w:fldCharType="end"/>
      </w:r>
    </w:p>
    <w:p w14:paraId="00000017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3D деньги и мешок денег - пропсы </w:t>
      </w:r>
      <w:r>
        <w:fldChar w:fldCharType="begin"/>
      </w:r>
      <w:r>
        <w:instrText xml:space="preserve"> HYPERLINK "https://disk.yandex.ru/d/YMqOSK_x5GclUw" \h </w:instrText>
      </w:r>
      <w:r>
        <w:fldChar w:fldCharType="separate"/>
      </w:r>
      <w:r>
        <w:rPr>
          <w:color w:val="1155CC"/>
          <w:u w:val="single"/>
          <w:rtl w:val="0"/>
        </w:rPr>
        <w:t>есть в локации</w:t>
      </w:r>
      <w:r>
        <w:rPr>
          <w:color w:val="1155CC"/>
          <w:u w:val="single"/>
          <w:rtl w:val="0"/>
        </w:rPr>
        <w:fldChar w:fldCharType="end"/>
      </w:r>
    </w:p>
    <w:p w14:paraId="00000018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конвейерная лента - </w:t>
      </w:r>
      <w:r>
        <w:fldChar w:fldCharType="begin"/>
      </w:r>
      <w:r>
        <w:instrText xml:space="preserve"> HYPERLINK "https://disk.yandex.ru/d/e9S_mWzLRnMxvg"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19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3D коробки, в которые собираются слитки после упаковки - </w:t>
      </w:r>
      <w:r>
        <w:fldChar w:fldCharType="begin"/>
      </w:r>
      <w:r>
        <w:instrText xml:space="preserve"> HYPERLINK "https://sketchfab.com/3d-models/low-poly-toon-boxes-16e882c2e38e489998d11741d82023ef" \h </w:instrText>
      </w:r>
      <w:r>
        <w:fldChar w:fldCharType="separate"/>
      </w:r>
      <w:r>
        <w:rPr>
          <w:color w:val="1155CC"/>
          <w:u w:val="single"/>
          <w:rtl w:val="0"/>
        </w:rPr>
        <w:t>разные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  <w:r>
        <w:fldChar w:fldCharType="begin"/>
      </w:r>
      <w:r>
        <w:instrText xml:space="preserve"> HYPERLINK "https://sketchfab.com/3d-models/box-low-poly-c7a1ecb2355145bc91337e64f57bd0ec" \h </w:instrText>
      </w:r>
      <w:r>
        <w:fldChar w:fldCharType="separate"/>
      </w:r>
      <w:r>
        <w:rPr>
          <w:color w:val="1155CC"/>
          <w:u w:val="single"/>
          <w:rtl w:val="0"/>
        </w:rPr>
        <w:t>коробки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можно найти на стоках</w:t>
      </w:r>
    </w:p>
    <w:p w14:paraId="0000001A">
      <w:pPr>
        <w:numPr>
          <w:ilvl w:val="0"/>
          <w:numId w:val="6"/>
        </w:numPr>
        <w:spacing w:before="200" w:after="200"/>
        <w:ind w:left="1440" w:hanging="360"/>
        <w:rPr>
          <w:u w:val="none"/>
        </w:rPr>
      </w:pPr>
      <w:r>
        <w:rPr>
          <w:rtl w:val="0"/>
        </w:rPr>
        <w:t xml:space="preserve">ATM -  </w:t>
      </w:r>
      <w:r>
        <w:fldChar w:fldCharType="begin"/>
      </w:r>
      <w:r>
        <w:instrText xml:space="preserve"> HYPERLINK "https://disk.yandex.ru/d/e9S_mWzLRnMxvg" \h </w:instrText>
      </w:r>
      <w:r>
        <w:fldChar w:fldCharType="separate"/>
      </w:r>
      <w:r>
        <w:rPr>
          <w:color w:val="1155CC"/>
          <w:u w:val="single"/>
          <w:rtl w:val="0"/>
        </w:rPr>
        <w:t>ссылка</w:t>
      </w:r>
      <w:r>
        <w:rPr>
          <w:color w:val="1155CC"/>
          <w:u w:val="single"/>
          <w:rtl w:val="0"/>
        </w:rPr>
        <w:fldChar w:fldCharType="end"/>
      </w:r>
    </w:p>
    <w:p w14:paraId="0000001D">
      <w:pPr>
        <w:numPr>
          <w:ilvl w:val="0"/>
          <w:numId w:val="6"/>
        </w:numPr>
        <w:spacing w:before="200" w:after="200"/>
        <w:ind w:left="1440" w:hanging="360"/>
      </w:pPr>
      <w:r>
        <w:rPr>
          <w:rtl w:val="0"/>
        </w:rPr>
        <w:t xml:space="preserve">мусор для Main Hall - стаканчики, пакеты и т.д - </w:t>
      </w:r>
      <w:r>
        <w:fldChar w:fldCharType="begin"/>
      </w:r>
      <w:r>
        <w:instrText xml:space="preserve"> HYPERLINK "https://sketchfab.com/3d-models/trash-and-garbage-low-poly-263780a6eb3c4130a1e74bc9a3e126b4" \h </w:instrText>
      </w:r>
      <w:r>
        <w:fldChar w:fldCharType="separate"/>
      </w:r>
      <w:r>
        <w:rPr>
          <w:color w:val="1155CC"/>
          <w:u w:val="single"/>
          <w:rtl w:val="0"/>
        </w:rPr>
        <w:t>мусор 1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, </w:t>
      </w:r>
      <w:r>
        <w:fldChar w:fldCharType="begin"/>
      </w:r>
      <w:r>
        <w:instrText xml:space="preserve"> HYPERLINK "https://sketchfab.com/3d-models/soda-can-crushed-trash-low-poly-5ad17d589a6a41fc8905a576871e77ba" \h </w:instrText>
      </w:r>
      <w:r>
        <w:fldChar w:fldCharType="separate"/>
      </w:r>
      <w:r>
        <w:rPr>
          <w:color w:val="1155CC"/>
          <w:u w:val="single"/>
          <w:rtl w:val="0"/>
        </w:rPr>
        <w:t>мусор 2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, </w:t>
      </w:r>
      <w:r>
        <w:fldChar w:fldCharType="begin"/>
      </w:r>
      <w:r>
        <w:instrText xml:space="preserve"> HYPERLINK "https://sketchfab.com/3d-models/banana-peeltrash-low-poly-fe8ac13bc7144583bb9d03a21ac59ded" \h </w:instrText>
      </w:r>
      <w:r>
        <w:fldChar w:fldCharType="separate"/>
      </w:r>
      <w:r>
        <w:rPr>
          <w:color w:val="1155CC"/>
          <w:u w:val="single"/>
          <w:rtl w:val="0"/>
        </w:rPr>
        <w:t>мусор 3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, </w:t>
      </w:r>
      <w:r>
        <w:fldChar w:fldCharType="begin"/>
      </w:r>
      <w:r>
        <w:instrText xml:space="preserve"> HYPERLINK "https://sketchfab.com/3d-models/paper-cup-cee4f555177646b7ba5240cb608c2753"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мусор 4 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, </w:t>
      </w:r>
      <w:r>
        <w:fldChar w:fldCharType="begin"/>
      </w:r>
      <w:r>
        <w:instrText xml:space="preserve"> HYPERLINK "https://sketchfab.com/3d-models/low-poly-coffee-cup-with-straw-854c3e97800e46fe9d3a1e6dfe1d8d27" \h </w:instrText>
      </w:r>
      <w:r>
        <w:fldChar w:fldCharType="separate"/>
      </w:r>
      <w:r>
        <w:rPr>
          <w:color w:val="1155CC"/>
          <w:u w:val="single"/>
          <w:rtl w:val="0"/>
        </w:rPr>
        <w:t>мусор 5</w:t>
      </w:r>
      <w:r>
        <w:rPr>
          <w:color w:val="1155CC"/>
          <w:u w:val="single"/>
          <w:rtl w:val="0"/>
        </w:rPr>
        <w:fldChar w:fldCharType="end"/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51C4A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180</Words>
  <Characters>858</Characters>
  <TotalTime>0</TotalTime>
  <ScaleCrop>false</ScaleCrop>
  <LinksUpToDate>false</LinksUpToDate>
  <CharactersWithSpaces>1019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2026-04-16T02:20:08Z</dcterms:created>
  <dc:creator>Administrator</dc:creator>
  <cp:lastModifiedBy>Administrator</cp:lastModifiedBy>
  <dcterms:modified xsi:type="dcterms:W3CDTF">2026-04-16T02:20:53Z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eyJoZGlkIjoiYzlmMWIyMDliOTEwMDgyZmUxNTQ4OThlNmVhMDJmYjgifQ==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BBACE03EA2674FC08387BB68F6EF9B3A_12</vt:lpwstr>
  </property>
</Properties>
</file>